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A60F8">
      <w:pPr>
        <w:pStyle w:val="36"/>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CS 255 System Design Document – DriverPass</w:t>
      </w:r>
    </w:p>
    <w:p w14:paraId="18BF81A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UML Use Case Diagram</w:t>
      </w:r>
    </w:p>
    <w:p w14:paraId="0CB8304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09870" cy="29711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9870" cy="2971165"/>
                    </a:xfrm>
                    <a:prstGeom prst="rect">
                      <a:avLst/>
                    </a:prstGeom>
                  </pic:spPr>
                </pic:pic>
              </a:graphicData>
            </a:graphic>
          </wp:inline>
        </w:drawing>
      </w:r>
    </w:p>
    <w:p w14:paraId="47CDB83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UML use case diagram illustrates how different users interact with the DriverPass system. Students can register, log in, purchase training packages, schedule driving lessons, take practice tests, and track their progress. Secretaries assist with scheduling, instructors manage lesson notes, administrators review system activity, and the DMV system provides updated testing content.</w:t>
      </w:r>
    </w:p>
    <w:p w14:paraId="3943090F">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UML Activity Diagrams</w:t>
      </w:r>
    </w:p>
    <w:p w14:paraId="59C3B12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2265045" cy="283273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265045" cy="2832735"/>
                    </a:xfrm>
                    <a:prstGeom prst="rect">
                      <a:avLst/>
                    </a:prstGeom>
                  </pic:spPr>
                </pic:pic>
              </a:graphicData>
            </a:graphic>
          </wp:inline>
        </w:drawing>
      </w:r>
      <w:r>
        <w:rPr>
          <w:rFonts w:hint="default" w:ascii="Times New Roman" w:hAnsi="Times New Roman" w:cs="Times New Roman"/>
          <w:color w:val="auto"/>
          <w:sz w:val="24"/>
          <w:szCs w:val="24"/>
        </w:rPr>
        <w:drawing>
          <wp:inline distT="0" distB="0" distL="114300" distR="114300">
            <wp:extent cx="1580515" cy="42576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580515" cy="4257675"/>
                    </a:xfrm>
                    <a:prstGeom prst="rect">
                      <a:avLst/>
                    </a:prstGeom>
                  </pic:spPr>
                </pic:pic>
              </a:graphicData>
            </a:graphic>
          </wp:inline>
        </w:drawing>
      </w:r>
    </w:p>
    <w:p w14:paraId="142C7E90">
      <w:pPr>
        <w:rPr>
          <w:rFonts w:hint="default" w:ascii="Times New Roman" w:hAnsi="Times New Roman" w:cs="Times New Roman"/>
          <w:color w:val="auto"/>
          <w:sz w:val="24"/>
          <w:szCs w:val="24"/>
        </w:rPr>
      </w:pPr>
    </w:p>
    <w:p w14:paraId="759DC5F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activity diagrams show the step-by-step flow of key system processes. The lesson scheduling diagram demonstrates how a user selects a time and receives confirmation, while the practice test diagram shows how a student completes and submits an online test.</w:t>
      </w:r>
    </w:p>
    <w:p w14:paraId="3CDE1800">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UML Sequence Diagram</w:t>
      </w:r>
    </w:p>
    <w:p w14:paraId="6146002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394960" cy="343535"/>
            <wp:effectExtent l="0" t="0" r="1524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94960" cy="343535"/>
                    </a:xfrm>
                    <a:prstGeom prst="rect">
                      <a:avLst/>
                    </a:prstGeom>
                  </pic:spPr>
                </pic:pic>
              </a:graphicData>
            </a:graphic>
          </wp:inline>
        </w:drawing>
      </w:r>
    </w:p>
    <w:p w14:paraId="338C150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sequence diagram shows how system components communicate during lesson scheduling. It highlights the order of interactions between the student, system interface, and scheduling services.</w:t>
      </w:r>
    </w:p>
    <w:p w14:paraId="6EB95061">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UML Class Diagram</w:t>
      </w:r>
    </w:p>
    <w:p w14:paraId="5EC2B24D">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114300" distR="114300">
            <wp:extent cx="5570220" cy="3320415"/>
            <wp:effectExtent l="0" t="0" r="1143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70220" cy="3320415"/>
                    </a:xfrm>
                    <a:prstGeom prst="rect">
                      <a:avLst/>
                    </a:prstGeom>
                  </pic:spPr>
                </pic:pic>
              </a:graphicData>
            </a:graphic>
          </wp:inline>
        </w:drawing>
      </w:r>
    </w:p>
    <w:p w14:paraId="71C5D50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class diagram outlines the main data structures used in the DriverPass system, including students, instructors, appointments, practice tests, and administrators. This structure supports data organization and system scalability.</w:t>
      </w:r>
    </w:p>
    <w:p w14:paraId="7A0865BD">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Technical Requirements</w:t>
      </w:r>
      <w:bookmarkStart w:id="0" w:name="_GoBack"/>
      <w:bookmarkEnd w:id="0"/>
    </w:p>
    <w:p w14:paraId="616096E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DriverPass system will operate as a web-based application accessible through modern browsers on desktop and mobile devices. A secure cloud server will host the application and store user, scheduling, and testing data. The system will use role-based authentication and encrypted data storage to protect sensitive information. An external DMV connection will provide updated rules and practice test content, while regular backups ensure reliability.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7F77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Zhenqiang lin</cp:lastModifiedBy>
  <dcterms:modified xsi:type="dcterms:W3CDTF">2025-12-13T06:18:38Z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E6D0B0DBE1CD41B38CB3FD9D7ED34460_12</vt:lpwstr>
  </property>
</Properties>
</file>